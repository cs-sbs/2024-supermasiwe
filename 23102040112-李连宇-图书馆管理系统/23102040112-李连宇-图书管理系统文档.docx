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图书管理系统文档</w:t>
      </w:r>
    </w:p>
    <w:p>
      <w:pPr>
        <w:pStyle w:val="3"/>
        <w:spacing w:beforeLines="100" w:after="50" w:line="360" w:lineRule="auto"/>
        <w:ind w:left="0"/>
        <w:jc w:val="left"/>
      </w:pPr>
      <w:bookmarkStart w:id="0" w:name="Tf106"/>
      <w:r>
        <w:rPr>
          <w:rFonts w:ascii="宋体" w:hAnsi="Times New Roman" w:eastAsia="宋体"/>
        </w:rPr>
        <w:t>1. 系统概述</w:t>
      </w:r>
    </w:p>
    <w:bookmarkEnd w:id="0"/>
    <w:p>
      <w:pPr>
        <w:pStyle w:val="4"/>
        <w:spacing w:beforeLines="100" w:after="50" w:line="360" w:lineRule="auto"/>
        <w:ind w:left="0"/>
        <w:jc w:val="left"/>
      </w:pPr>
      <w:bookmarkStart w:id="1" w:name="XuNUW"/>
      <w:r>
        <w:rPr>
          <w:rFonts w:ascii="宋体" w:hAnsi="Times New Roman" w:eastAsia="宋体"/>
        </w:rPr>
        <w:t>1.1 系统简介</w:t>
      </w:r>
    </w:p>
    <w:bookmarkEnd w:id="1"/>
    <w:p>
      <w:pPr>
        <w:spacing w:beforeLines="100" w:after="50" w:line="360" w:lineRule="auto"/>
        <w:ind w:left="0"/>
        <w:jc w:val="left"/>
      </w:pPr>
      <w:bookmarkStart w:id="2" w:name="uab3afa91"/>
      <w:r>
        <w:rPr>
          <w:rFonts w:ascii="宋体" w:hAnsi="Times New Roman" w:eastAsia="宋体"/>
          <w:b w:val="0"/>
          <w:i w:val="0"/>
          <w:color w:val="000000"/>
          <w:sz w:val="22"/>
        </w:rPr>
        <w:t>图书管理系统是一个基于Java实现的控制台应用程序，用于管理图书馆的图书信息。系统支持多种类型图书的管理，包括计算机类、医学类和文学类等，并提供用户管理、图书管理和数据备份等功能。</w:t>
      </w:r>
    </w:p>
    <w:bookmarkEnd w:id="2"/>
    <w:p>
      <w:pPr>
        <w:pStyle w:val="4"/>
        <w:spacing w:beforeLines="100" w:after="50" w:line="360" w:lineRule="auto"/>
        <w:ind w:left="0"/>
        <w:jc w:val="left"/>
      </w:pPr>
      <w:bookmarkStart w:id="3" w:name="ZkL4f"/>
      <w:r>
        <w:rPr>
          <w:rFonts w:ascii="宋体" w:hAnsi="Times New Roman" w:eastAsia="宋体"/>
        </w:rPr>
        <w:t>1.2 系统架构</w:t>
      </w:r>
    </w:p>
    <w:bookmarkEnd w:id="3"/>
    <w:p>
      <w:pPr>
        <w:spacing w:beforeLines="100" w:after="50" w:line="360" w:lineRule="auto"/>
        <w:ind w:left="0"/>
        <w:jc w:val="left"/>
      </w:pPr>
      <w:bookmarkStart w:id="4" w:name="u64d29088"/>
      <w:r>
        <w:rPr>
          <w:rFonts w:ascii="宋体" w:hAnsi="Times New Roman" w:eastAsia="宋体"/>
          <w:b w:val="0"/>
          <w:i w:val="0"/>
          <w:color w:val="000000"/>
          <w:sz w:val="22"/>
        </w:rPr>
        <w:t>系统采用分层架构设计，主要包含以下几层：</w:t>
      </w:r>
    </w:p>
    <w:bookmarkEnd w:id="4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5" w:name="ue8e9aeb0"/>
      <w:r>
        <w:rPr>
          <w:rFonts w:ascii="宋体" w:hAnsi="Times New Roman" w:eastAsia="宋体"/>
          <w:b w:val="0"/>
          <w:i w:val="0"/>
          <w:color w:val="000000"/>
          <w:sz w:val="22"/>
        </w:rPr>
        <w:t>表示层（UI层）：负责与用户交互</w:t>
      </w:r>
    </w:p>
    <w:bookmarkEnd w:id="5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6" w:name="u8fab7ac2"/>
      <w:r>
        <w:rPr>
          <w:rFonts w:ascii="宋体" w:hAnsi="Times New Roman" w:eastAsia="宋体"/>
          <w:b w:val="0"/>
          <w:i w:val="0"/>
          <w:color w:val="000000"/>
          <w:sz w:val="22"/>
        </w:rPr>
        <w:t>业务层（Service层）：处理业务逻辑</w:t>
      </w:r>
    </w:p>
    <w:bookmarkEnd w:id="6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7" w:name="u2157cfb5"/>
      <w:r>
        <w:rPr>
          <w:rFonts w:ascii="宋体" w:hAnsi="Times New Roman" w:eastAsia="宋体"/>
          <w:b w:val="0"/>
          <w:i w:val="0"/>
          <w:color w:val="000000"/>
          <w:sz w:val="22"/>
        </w:rPr>
        <w:t>数据访问层（DAO层）：负责数据持久化</w:t>
      </w:r>
    </w:p>
    <w:bookmarkEnd w:id="7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8" w:name="u52ee5c9b"/>
      <w:r>
        <w:rPr>
          <w:rFonts w:ascii="宋体" w:hAnsi="Times New Roman" w:eastAsia="宋体"/>
          <w:b w:val="0"/>
          <w:i w:val="0"/>
          <w:color w:val="000000"/>
          <w:sz w:val="22"/>
        </w:rPr>
        <w:t>实体层（Entity层）：定义数据模型</w:t>
      </w:r>
    </w:p>
    <w:bookmarkEnd w:id="8"/>
    <w:p>
      <w:pPr>
        <w:pStyle w:val="4"/>
        <w:spacing w:beforeLines="100" w:after="50" w:line="360" w:lineRule="auto"/>
        <w:ind w:left="0"/>
        <w:jc w:val="left"/>
      </w:pPr>
      <w:bookmarkStart w:id="9" w:name="dA5a4"/>
      <w:r>
        <w:rPr>
          <w:rFonts w:ascii="宋体" w:hAnsi="Times New Roman" w:eastAsia="宋体"/>
        </w:rPr>
        <w:t>1.3 系统类图</w:t>
      </w:r>
    </w:p>
    <w:bookmarkEnd w:id="9"/>
    <w:p>
      <w:pPr>
        <w:spacing w:beforeLines="100" w:after="50" w:line="360" w:lineRule="auto"/>
        <w:ind w:left="0"/>
        <w:jc w:val="left"/>
      </w:pPr>
      <w:bookmarkStart w:id="10" w:name="Xe7ni"/>
      <w:r>
        <w:drawing>
          <wp:inline distT="0" distB="0" distL="114300" distR="114300">
            <wp:extent cx="5725795" cy="333629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>
      <w:pPr>
        <w:pStyle w:val="3"/>
        <w:spacing w:beforeLines="100" w:after="50" w:line="360" w:lineRule="auto"/>
        <w:ind w:left="0"/>
        <w:jc w:val="left"/>
      </w:pPr>
      <w:bookmarkStart w:id="11" w:name="V5Ixf"/>
      <w:r>
        <w:rPr>
          <w:rFonts w:ascii="宋体" w:hAnsi="Times New Roman" w:eastAsia="宋体"/>
        </w:rPr>
        <w:t>2. 技术架构</w:t>
      </w:r>
    </w:p>
    <w:bookmarkEnd w:id="11"/>
    <w:p>
      <w:pPr>
        <w:pStyle w:val="4"/>
        <w:spacing w:beforeLines="100" w:after="50" w:line="360" w:lineRule="auto"/>
        <w:ind w:left="0"/>
        <w:jc w:val="left"/>
      </w:pPr>
      <w:bookmarkStart w:id="12" w:name="HXMyb"/>
      <w:r>
        <w:rPr>
          <w:rFonts w:ascii="宋体" w:hAnsi="Times New Roman" w:eastAsia="宋体"/>
        </w:rPr>
        <w:t>2.1 开发环境</w:t>
      </w:r>
    </w:p>
    <w:bookmarkEnd w:id="12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13" w:name="u6443c5cd"/>
      <w:r>
        <w:rPr>
          <w:rFonts w:ascii="宋体" w:hAnsi="Times New Roman" w:eastAsia="宋体"/>
          <w:b w:val="0"/>
          <w:i w:val="0"/>
          <w:color w:val="000000"/>
          <w:sz w:val="22"/>
        </w:rPr>
        <w:t>JDK版本：Java 8</w:t>
      </w:r>
    </w:p>
    <w:bookmarkEnd w:id="13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14" w:name="u09f03f83"/>
      <w:r>
        <w:rPr>
          <w:rFonts w:ascii="宋体" w:hAnsi="Times New Roman" w:eastAsia="宋体"/>
          <w:b w:val="0"/>
          <w:i w:val="0"/>
          <w:color w:val="000000"/>
          <w:sz w:val="22"/>
        </w:rPr>
        <w:t>开发工具：IntelliJ IDEA</w:t>
      </w:r>
    </w:p>
    <w:bookmarkEnd w:id="14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15" w:name="u646cd80e"/>
      <w:r>
        <w:rPr>
          <w:rFonts w:ascii="宋体" w:hAnsi="Times New Roman" w:eastAsia="宋体"/>
          <w:b w:val="0"/>
          <w:i w:val="0"/>
          <w:color w:val="000000"/>
          <w:sz w:val="22"/>
        </w:rPr>
        <w:t>构建工具：Maven 3.x</w:t>
      </w:r>
    </w:p>
    <w:bookmarkEnd w:id="15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16" w:name="u2892b376"/>
      <w:r>
        <w:rPr>
          <w:rFonts w:ascii="宋体" w:hAnsi="Times New Roman" w:eastAsia="宋体"/>
          <w:b w:val="0"/>
          <w:i w:val="0"/>
          <w:color w:val="000000"/>
          <w:sz w:val="22"/>
        </w:rPr>
        <w:t>数据库：MySQL 8.0</w:t>
      </w:r>
    </w:p>
    <w:bookmarkEnd w:id="16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17" w:name="u11ce2356"/>
      <w:r>
        <w:rPr>
          <w:rFonts w:ascii="宋体" w:hAnsi="Times New Roman" w:eastAsia="宋体"/>
          <w:b w:val="0"/>
          <w:i w:val="0"/>
          <w:color w:val="000000"/>
          <w:sz w:val="22"/>
        </w:rPr>
        <w:t>操作系统：跨平台支持</w:t>
      </w:r>
    </w:p>
    <w:bookmarkEnd w:id="17"/>
    <w:p>
      <w:pPr>
        <w:pStyle w:val="4"/>
        <w:spacing w:beforeLines="100" w:after="50" w:line="360" w:lineRule="auto"/>
        <w:ind w:left="0"/>
        <w:jc w:val="left"/>
      </w:pPr>
      <w:bookmarkStart w:id="18" w:name="JcYQg"/>
      <w:r>
        <w:rPr>
          <w:rFonts w:ascii="宋体" w:hAnsi="Times New Roman" w:eastAsia="宋体"/>
        </w:rPr>
        <w:t>2.2 项目依赖</w:t>
      </w:r>
    </w:p>
    <w:bookmarkEnd w:id="18"/>
    <w:p>
      <w:pPr>
        <w:spacing w:beforeLines="100" w:after="50" w:line="360" w:lineRule="auto"/>
        <w:ind w:left="0"/>
        <w:jc w:val="left"/>
      </w:pPr>
      <w:bookmarkStart w:id="19" w:name="fdAX0"/>
      <w:r>
        <w:drawing>
          <wp:inline distT="0" distB="0" distL="114300" distR="114300">
            <wp:extent cx="5728335" cy="172720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>
      <w:pPr>
        <w:pStyle w:val="4"/>
        <w:spacing w:beforeLines="100" w:after="50" w:line="360" w:lineRule="auto"/>
        <w:ind w:left="0"/>
        <w:jc w:val="left"/>
      </w:pPr>
      <w:bookmarkStart w:id="20" w:name="oce7U"/>
      <w:r>
        <w:rPr>
          <w:rFonts w:ascii="宋体" w:hAnsi="Times New Roman" w:eastAsia="宋体"/>
        </w:rPr>
        <w:t>2.3 服务层设计</w:t>
      </w:r>
    </w:p>
    <w:bookmarkEnd w:id="20"/>
    <w:p>
      <w:pPr>
        <w:spacing w:beforeLines="100" w:after="50" w:line="360" w:lineRule="auto"/>
        <w:ind w:left="0"/>
        <w:jc w:val="left"/>
      </w:pPr>
      <w:bookmarkStart w:id="21" w:name="RJSht"/>
      <w:r>
        <w:drawing>
          <wp:inline distT="0" distB="0" distL="114300" distR="114300">
            <wp:extent cx="5728970" cy="3695700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1"/>
    <w:p>
      <w:pPr>
        <w:pStyle w:val="3"/>
        <w:spacing w:beforeLines="100" w:after="50" w:line="360" w:lineRule="auto"/>
        <w:ind w:left="0"/>
        <w:jc w:val="left"/>
      </w:pPr>
      <w:bookmarkStart w:id="22" w:name="EO3d4"/>
      <w:r>
        <w:rPr>
          <w:rFonts w:ascii="宋体" w:hAnsi="Times New Roman" w:eastAsia="宋体"/>
        </w:rPr>
        <w:t>3. 数据库设计</w:t>
      </w:r>
    </w:p>
    <w:bookmarkEnd w:id="22"/>
    <w:p>
      <w:pPr>
        <w:pStyle w:val="4"/>
        <w:spacing w:beforeLines="100" w:after="50" w:line="360" w:lineRule="auto"/>
        <w:ind w:left="0"/>
        <w:jc w:val="left"/>
      </w:pPr>
      <w:bookmarkStart w:id="23" w:name="M6ZdL"/>
      <w:r>
        <w:rPr>
          <w:rFonts w:ascii="宋体" w:hAnsi="Times New Roman" w:eastAsia="宋体"/>
        </w:rPr>
        <w:t>3.1 数据库表结构</w:t>
      </w:r>
    </w:p>
    <w:bookmarkEnd w:id="23"/>
    <w:p>
      <w:pPr>
        <w:spacing w:beforeLines="100" w:after="50" w:line="360" w:lineRule="auto"/>
        <w:ind w:left="0"/>
        <w:jc w:val="left"/>
      </w:pPr>
      <w:bookmarkStart w:id="24" w:name="t4THN"/>
      <w:r>
        <w:drawing>
          <wp:inline distT="0" distB="0" distL="114300" distR="114300">
            <wp:extent cx="5728970" cy="1656080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4"/>
    <w:p>
      <w:pPr>
        <w:pStyle w:val="4"/>
        <w:spacing w:beforeLines="100" w:after="50" w:line="360" w:lineRule="auto"/>
        <w:ind w:left="0"/>
        <w:jc w:val="left"/>
      </w:pPr>
      <w:bookmarkStart w:id="25" w:name="mxAIk"/>
      <w:r>
        <w:rPr>
          <w:rFonts w:ascii="宋体" w:hAnsi="Times New Roman" w:eastAsia="宋体"/>
        </w:rPr>
        <w:t>3.2 表说明</w:t>
      </w:r>
    </w:p>
    <w:bookmarkEnd w:id="25"/>
    <w:p>
      <w:pPr>
        <w:pStyle w:val="5"/>
        <w:spacing w:beforeLines="100" w:after="50" w:line="360" w:lineRule="auto"/>
        <w:ind w:left="0"/>
        <w:jc w:val="left"/>
      </w:pPr>
      <w:bookmarkStart w:id="26" w:name="jTo19"/>
      <w:r>
        <w:rPr>
          <w:rFonts w:ascii="宋体" w:hAnsi="Times New Roman" w:eastAsia="宋体"/>
        </w:rPr>
        <w:t>users表</w:t>
      </w:r>
    </w:p>
    <w:bookmarkEnd w:id="26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4271"/>
        <w:gridCol w:w="799"/>
        <w:gridCol w:w="1347"/>
      </w:tblGrid>
      <w:tr>
        <w:trPr>
          <w:trHeight w:val="495" w:hRule="atLeast"/>
          <w:tblCellSpacing w:w="0" w:type="dxa"/>
        </w:trPr>
        <w:tc>
          <w:tcPr>
            <w:tcW w:w="38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27" w:name="u01b6ace6"/>
            <w:bookmarkStart w:id="28" w:name="NMoF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字段名</w:t>
            </w:r>
          </w:p>
          <w:bookmarkEnd w:id="27"/>
        </w:tc>
        <w:tc>
          <w:tcPr>
            <w:tcW w:w="6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29" w:name="ub3eadae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类型</w:t>
            </w:r>
          </w:p>
          <w:bookmarkEnd w:id="29"/>
        </w:tc>
        <w:tc>
          <w:tcPr>
            <w:tcW w:w="120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0" w:name="ua9d0382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说明</w:t>
            </w:r>
          </w:p>
          <w:bookmarkEnd w:id="30"/>
        </w:tc>
        <w:tc>
          <w:tcPr>
            <w:tcW w:w="20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1" w:name="u9c1efaa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约束</w:t>
            </w:r>
          </w:p>
          <w:bookmarkEnd w:id="31"/>
        </w:tc>
      </w:tr>
      <w:tr>
        <w:trPr>
          <w:trHeight w:val="495" w:hRule="atLeast"/>
          <w:tblCellSpacing w:w="0" w:type="dxa"/>
        </w:trPr>
        <w:tc>
          <w:tcPr>
            <w:tcW w:w="38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2" w:name="u88316c3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id</w:t>
            </w:r>
          </w:p>
          <w:bookmarkEnd w:id="32"/>
        </w:tc>
        <w:tc>
          <w:tcPr>
            <w:tcW w:w="6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3" w:name="uea587a7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INT</w:t>
            </w:r>
          </w:p>
          <w:bookmarkEnd w:id="33"/>
        </w:tc>
        <w:tc>
          <w:tcPr>
            <w:tcW w:w="120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4" w:name="uf882e23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用户ID</w:t>
            </w:r>
          </w:p>
          <w:bookmarkEnd w:id="34"/>
        </w:tc>
        <w:tc>
          <w:tcPr>
            <w:tcW w:w="20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5" w:name="ucc691f7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主键，自增</w:t>
            </w:r>
          </w:p>
          <w:bookmarkEnd w:id="35"/>
        </w:tc>
      </w:tr>
      <w:tr>
        <w:trPr>
          <w:trHeight w:val="495" w:hRule="atLeast"/>
          <w:tblCellSpacing w:w="0" w:type="dxa"/>
        </w:trPr>
        <w:tc>
          <w:tcPr>
            <w:tcW w:w="38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6" w:name="u9917b7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username</w:t>
            </w:r>
          </w:p>
          <w:bookmarkEnd w:id="36"/>
        </w:tc>
        <w:tc>
          <w:tcPr>
            <w:tcW w:w="6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7" w:name="ua4e34fd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VARCHAR(50)</w:t>
            </w:r>
          </w:p>
          <w:bookmarkEnd w:id="37"/>
        </w:tc>
        <w:tc>
          <w:tcPr>
            <w:tcW w:w="120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8" w:name="ue01d03a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用户名</w:t>
            </w:r>
          </w:p>
          <w:bookmarkEnd w:id="38"/>
        </w:tc>
        <w:tc>
          <w:tcPr>
            <w:tcW w:w="20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39" w:name="ue63bfbf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非空，唯一</w:t>
            </w:r>
          </w:p>
          <w:bookmarkEnd w:id="39"/>
        </w:tc>
      </w:tr>
      <w:tr>
        <w:trPr>
          <w:trHeight w:val="495" w:hRule="atLeast"/>
          <w:tblCellSpacing w:w="0" w:type="dxa"/>
        </w:trPr>
        <w:tc>
          <w:tcPr>
            <w:tcW w:w="38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0" w:name="udd88d15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password</w:t>
            </w:r>
          </w:p>
          <w:bookmarkEnd w:id="40"/>
        </w:tc>
        <w:tc>
          <w:tcPr>
            <w:tcW w:w="6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1" w:name="u942f695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VARCHAR(50)</w:t>
            </w:r>
          </w:p>
          <w:bookmarkEnd w:id="41"/>
        </w:tc>
        <w:tc>
          <w:tcPr>
            <w:tcW w:w="120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2" w:name="u82e9de0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密码</w:t>
            </w:r>
          </w:p>
          <w:bookmarkEnd w:id="42"/>
        </w:tc>
        <w:tc>
          <w:tcPr>
            <w:tcW w:w="20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3" w:name="u4c7c7c5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43"/>
        </w:tc>
      </w:tr>
      <w:tr>
        <w:trPr>
          <w:trHeight w:val="495" w:hRule="atLeast"/>
          <w:tblCellSpacing w:w="0" w:type="dxa"/>
        </w:trPr>
        <w:tc>
          <w:tcPr>
            <w:tcW w:w="389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4" w:name="uf95104b9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is_admin</w:t>
            </w:r>
          </w:p>
          <w:bookmarkEnd w:id="44"/>
        </w:tc>
        <w:tc>
          <w:tcPr>
            <w:tcW w:w="6526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5" w:name="ub6ca7b1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BOOLEAN</w:t>
            </w:r>
          </w:p>
          <w:bookmarkEnd w:id="45"/>
        </w:tc>
        <w:tc>
          <w:tcPr>
            <w:tcW w:w="120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6" w:name="u053ff30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是否管理员</w:t>
            </w:r>
          </w:p>
          <w:bookmarkEnd w:id="46"/>
        </w:tc>
        <w:tc>
          <w:tcPr>
            <w:tcW w:w="20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7" w:name="u0c5ac68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默认false</w:t>
            </w:r>
          </w:p>
          <w:bookmarkEnd w:id="47"/>
        </w:tc>
      </w:tr>
      <w:bookmarkEnd w:id="28"/>
    </w:tbl>
    <w:p>
      <w:pPr>
        <w:pStyle w:val="5"/>
        <w:spacing w:beforeLines="100" w:after="50" w:line="360" w:lineRule="auto"/>
        <w:ind w:left="0"/>
        <w:jc w:val="left"/>
      </w:pPr>
      <w:bookmarkStart w:id="48" w:name="CVTQP"/>
      <w:r>
        <w:rPr>
          <w:rFonts w:ascii="宋体" w:hAnsi="Times New Roman" w:eastAsia="宋体"/>
        </w:rPr>
        <w:t>books表</w:t>
      </w:r>
    </w:p>
    <w:bookmarkEnd w:id="48"/>
    <w:tbl>
      <w:tblPr>
        <w:tblStyle w:val="12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6"/>
        <w:gridCol w:w="4179"/>
        <w:gridCol w:w="1426"/>
        <w:gridCol w:w="291"/>
      </w:tblGrid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49" w:name="u2ca282bb"/>
            <w:bookmarkStart w:id="50" w:name="XzrYI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字段名</w:t>
            </w:r>
          </w:p>
          <w:bookmarkEnd w:id="49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1" w:name="u61f0346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类型</w:t>
            </w:r>
          </w:p>
          <w:bookmarkEnd w:id="51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2" w:name="u0c50235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说明</w:t>
            </w:r>
          </w:p>
          <w:bookmarkEnd w:id="52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3" w:name="u233ebf9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约束</w:t>
            </w:r>
          </w:p>
          <w:bookmarkEnd w:id="53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4" w:name="u9a142f0d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isbn</w:t>
            </w:r>
          </w:p>
          <w:bookmarkEnd w:id="54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5" w:name="u027f7475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VARCHAR(20)</w:t>
            </w:r>
          </w:p>
          <w:bookmarkEnd w:id="55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6" w:name="u7ca2a3c0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图书ISBN号</w:t>
            </w:r>
          </w:p>
          <w:bookmarkEnd w:id="56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7" w:name="u5887660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主键</w:t>
            </w:r>
          </w:p>
          <w:bookmarkEnd w:id="57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8" w:name="uf7fc935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title</w:t>
            </w:r>
          </w:p>
          <w:bookmarkEnd w:id="58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59" w:name="uab5a731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VARCHAR(100)</w:t>
            </w:r>
          </w:p>
          <w:bookmarkEnd w:id="59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0" w:name="u2424eb2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图书标题</w:t>
            </w:r>
          </w:p>
          <w:bookmarkEnd w:id="60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1" w:name="uba0728e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61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2" w:name="u53cfd67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author</w:t>
            </w:r>
          </w:p>
          <w:bookmarkEnd w:id="62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3" w:name="ue870e4f2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VARCHAR(50)</w:t>
            </w:r>
          </w:p>
          <w:bookmarkEnd w:id="63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4" w:name="ud2a7e2f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作者</w:t>
            </w:r>
          </w:p>
          <w:bookmarkEnd w:id="64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5" w:name="ueadb963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65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6" w:name="u271673c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publish_date</w:t>
            </w:r>
          </w:p>
          <w:bookmarkEnd w:id="66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7" w:name="u46b1deb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DATE</w:t>
            </w:r>
          </w:p>
          <w:bookmarkEnd w:id="67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8" w:name="u6224e7a8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出版日期</w:t>
            </w:r>
          </w:p>
          <w:bookmarkEnd w:id="68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69" w:name="u91d027a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69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0" w:name="ue07c235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price</w:t>
            </w:r>
          </w:p>
          <w:bookmarkEnd w:id="70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1" w:name="u2fa1e4f7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DECIMAL(10,2)</w:t>
            </w:r>
          </w:p>
          <w:bookmarkEnd w:id="71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2" w:name="udb9f6393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价格</w:t>
            </w:r>
          </w:p>
          <w:bookmarkEnd w:id="72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3" w:name="u7d943636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73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4" w:name="u25056f04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category</w:t>
            </w:r>
          </w:p>
          <w:bookmarkEnd w:id="74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5" w:name="ue8038e91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VARCHAR(20)</w:t>
            </w:r>
          </w:p>
          <w:bookmarkEnd w:id="75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6" w:name="ua7c542ef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图书分类</w:t>
            </w:r>
          </w:p>
          <w:bookmarkEnd w:id="76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7" w:name="u5acaf2e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非空</w:t>
            </w:r>
          </w:p>
          <w:bookmarkEnd w:id="77"/>
        </w:tc>
      </w:tr>
      <w:tr>
        <w:trPr>
          <w:trHeight w:val="495" w:hRule="atLeast"/>
          <w:tblCellSpacing w:w="0" w:type="dxa"/>
        </w:trPr>
        <w:tc>
          <w:tcPr>
            <w:tcW w:w="4754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8" w:name="u574eac2b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extra_info</w:t>
            </w:r>
          </w:p>
          <w:bookmarkEnd w:id="78"/>
        </w:tc>
        <w:tc>
          <w:tcPr>
            <w:tcW w:w="649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79" w:name="u33b3f1ee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JSON</w:t>
            </w:r>
          </w:p>
          <w:bookmarkEnd w:id="79"/>
        </w:tc>
        <w:tc>
          <w:tcPr>
            <w:tcW w:w="2212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80" w:name="uf2529c2c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额外信息</w:t>
            </w:r>
          </w:p>
          <w:bookmarkEnd w:id="80"/>
        </w:tc>
        <w:tc>
          <w:tcPr>
            <w:tcW w:w="169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beforeLines="100" w:after="50" w:line="360" w:lineRule="auto"/>
              <w:ind w:left="0"/>
              <w:jc w:val="left"/>
            </w:pPr>
            <w:bookmarkStart w:id="81" w:name="ueb872ada"/>
            <w:r>
              <w:rPr>
                <w:rFonts w:ascii="宋体" w:hAnsi="Times New Roman" w:eastAsia="宋体"/>
                <w:b w:val="0"/>
                <w:i w:val="0"/>
                <w:color w:val="000000"/>
                <w:sz w:val="22"/>
              </w:rPr>
              <w:t>可空</w:t>
            </w:r>
          </w:p>
          <w:bookmarkEnd w:id="81"/>
        </w:tc>
      </w:tr>
      <w:bookmarkEnd w:id="50"/>
    </w:tbl>
    <w:p>
      <w:pPr>
        <w:pStyle w:val="4"/>
        <w:spacing w:beforeLines="100" w:after="50" w:line="360" w:lineRule="auto"/>
        <w:ind w:left="0"/>
        <w:jc w:val="left"/>
      </w:pPr>
      <w:bookmarkStart w:id="82" w:name="gFtOO"/>
      <w:r>
        <w:rPr>
          <w:rFonts w:ascii="宋体" w:hAnsi="Times New Roman" w:eastAsia="宋体"/>
        </w:rPr>
        <w:t>3.3 初始化数据</w:t>
      </w:r>
    </w:p>
    <w:bookmarkEnd w:id="82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83" w:name="BaF0u"/>
      <w:r>
        <w:rPr>
          <w:rFonts w:ascii="宋体" w:hAnsi="Courier New" w:eastAsia="宋体"/>
          <w:color w:val="000000"/>
          <w:sz w:val="20"/>
        </w:rPr>
        <w:t>-- 初始管理员账号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INSERT INTO users (username, password, is_admin) 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VALUES ('admin', 'admin123', true);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83"/>
    <w:p>
      <w:pPr>
        <w:pStyle w:val="3"/>
        <w:spacing w:beforeLines="100" w:after="50" w:line="360" w:lineRule="auto"/>
        <w:ind w:left="0"/>
        <w:jc w:val="left"/>
      </w:pPr>
      <w:bookmarkStart w:id="84" w:name="RTSwt"/>
      <w:r>
        <w:rPr>
          <w:rFonts w:ascii="宋体" w:hAnsi="Times New Roman" w:eastAsia="宋体"/>
        </w:rPr>
        <w:t>4. 功能模块说明</w:t>
      </w:r>
    </w:p>
    <w:bookmarkEnd w:id="84"/>
    <w:p>
      <w:pPr>
        <w:pStyle w:val="4"/>
        <w:spacing w:beforeLines="100" w:after="50" w:line="360" w:lineRule="auto"/>
        <w:ind w:left="0"/>
        <w:jc w:val="left"/>
      </w:pPr>
      <w:bookmarkStart w:id="85" w:name="Q8ifP"/>
      <w:r>
        <w:rPr>
          <w:rFonts w:ascii="宋体" w:hAnsi="Times New Roman" w:eastAsia="宋体"/>
        </w:rPr>
        <w:t>4.1 系统功能结构</w:t>
      </w:r>
    </w:p>
    <w:bookmarkEnd w:id="85"/>
    <w:p>
      <w:pPr>
        <w:spacing w:beforeLines="100" w:after="50" w:line="360" w:lineRule="auto"/>
        <w:ind w:left="0"/>
        <w:jc w:val="left"/>
      </w:pPr>
      <w:bookmarkStart w:id="86" w:name="OUycr"/>
      <w:r>
        <w:drawing>
          <wp:inline distT="0" distB="0" distL="114300" distR="114300">
            <wp:extent cx="5729605" cy="1391285"/>
            <wp:effectExtent l="0" t="0" r="6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6"/>
    <w:p>
      <w:pPr>
        <w:pStyle w:val="4"/>
        <w:spacing w:beforeLines="100" w:after="50" w:line="360" w:lineRule="auto"/>
        <w:ind w:left="0"/>
        <w:jc w:val="left"/>
      </w:pPr>
      <w:bookmarkStart w:id="87" w:name="gUZeu"/>
      <w:r>
        <w:rPr>
          <w:rFonts w:ascii="宋体" w:hAnsi="Times New Roman" w:eastAsia="宋体"/>
        </w:rPr>
        <w:t>4.2 功能模块详细说明</w:t>
      </w:r>
    </w:p>
    <w:bookmarkEnd w:id="87"/>
    <w:p>
      <w:pPr>
        <w:pStyle w:val="5"/>
        <w:spacing w:beforeLines="100" w:after="50" w:line="360" w:lineRule="auto"/>
        <w:ind w:left="0"/>
        <w:jc w:val="left"/>
      </w:pPr>
      <w:bookmarkStart w:id="88" w:name="nL6hJ"/>
      <w:r>
        <w:rPr>
          <w:rFonts w:ascii="宋体" w:hAnsi="Times New Roman" w:eastAsia="宋体"/>
        </w:rPr>
        <w:t>4.2.1 用户管理模块</w:t>
      </w:r>
    </w:p>
    <w:bookmarkEnd w:id="88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89" w:name="u0e4f26b4"/>
      <w:r>
        <w:rPr>
          <w:rFonts w:ascii="宋体" w:hAnsi="Times New Roman" w:eastAsia="宋体"/>
          <w:b/>
          <w:i w:val="0"/>
          <w:color w:val="000000"/>
          <w:sz w:val="22"/>
        </w:rPr>
        <w:t>用户注册</w:t>
      </w:r>
    </w:p>
    <w:bookmarkEnd w:id="89"/>
    <w:p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90" w:name="u8101d5b4"/>
      <w:r>
        <w:rPr>
          <w:rFonts w:ascii="宋体" w:hAnsi="Times New Roman" w:eastAsia="宋体"/>
          <w:b w:val="0"/>
          <w:i w:val="0"/>
          <w:color w:val="000000"/>
          <w:sz w:val="22"/>
        </w:rPr>
        <w:t>功能：新用户注册</w:t>
      </w:r>
    </w:p>
    <w:bookmarkEnd w:id="90"/>
    <w:p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91" w:name="u5dee89c6"/>
      <w:r>
        <w:rPr>
          <w:rFonts w:ascii="宋体" w:hAnsi="Times New Roman" w:eastAsia="宋体"/>
          <w:b w:val="0"/>
          <w:i w:val="0"/>
          <w:color w:val="000000"/>
          <w:sz w:val="22"/>
        </w:rPr>
        <w:t>输入：用户名、密码</w:t>
      </w:r>
    </w:p>
    <w:bookmarkEnd w:id="91"/>
    <w:p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92" w:name="ud939d598"/>
      <w:r>
        <w:rPr>
          <w:rFonts w:ascii="宋体" w:hAnsi="Times New Roman" w:eastAsia="宋体"/>
          <w:b w:val="0"/>
          <w:i w:val="0"/>
          <w:color w:val="000000"/>
          <w:sz w:val="22"/>
        </w:rPr>
        <w:t>限制：用户名不可重复</w:t>
      </w:r>
    </w:p>
    <w:bookmarkEnd w:id="92"/>
    <w:p>
      <w:pPr>
        <w:numPr>
          <w:ilvl w:val="1"/>
          <w:numId w:val="4"/>
        </w:numPr>
        <w:spacing w:beforeLines="100" w:after="50" w:line="360" w:lineRule="auto"/>
        <w:ind w:left="720"/>
        <w:jc w:val="left"/>
      </w:pPr>
      <w:bookmarkStart w:id="93" w:name="ub72fbf5e"/>
      <w:r>
        <w:rPr>
          <w:rFonts w:ascii="宋体" w:hAnsi="Times New Roman" w:eastAsia="宋体"/>
          <w:b w:val="0"/>
          <w:i w:val="0"/>
          <w:color w:val="000000"/>
          <w:sz w:val="22"/>
        </w:rPr>
        <w:t>实现类：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UserServiceImpl</w:t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23890" cy="3220085"/>
            <wp:effectExtent l="0" t="0" r="16510" b="5715"/>
            <wp:docPr id="7" name="图片 7" descr="截屏2025-01-02 21.44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1-02 21.44.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3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94" w:name="ubd634548"/>
      <w:r>
        <w:rPr>
          <w:rFonts w:ascii="宋体" w:hAnsi="Times New Roman" w:eastAsia="宋体"/>
          <w:b/>
          <w:i w:val="0"/>
          <w:color w:val="000000"/>
          <w:sz w:val="22"/>
        </w:rPr>
        <w:t>用户登录</w:t>
      </w:r>
    </w:p>
    <w:bookmarkEnd w:id="94"/>
    <w:p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95" w:name="u96f1291c"/>
      <w:r>
        <w:rPr>
          <w:rFonts w:ascii="宋体" w:hAnsi="Times New Roman" w:eastAsia="宋体"/>
          <w:b w:val="0"/>
          <w:i w:val="0"/>
          <w:color w:val="000000"/>
          <w:sz w:val="22"/>
        </w:rPr>
        <w:t>功能：用户登录系统</w:t>
      </w:r>
    </w:p>
    <w:bookmarkEnd w:id="95"/>
    <w:p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96" w:name="u17e553d1"/>
      <w:r>
        <w:rPr>
          <w:rFonts w:ascii="宋体" w:hAnsi="Times New Roman" w:eastAsia="宋体"/>
          <w:b w:val="0"/>
          <w:i w:val="0"/>
          <w:color w:val="000000"/>
          <w:sz w:val="22"/>
        </w:rPr>
        <w:t>输入：用户名、密码</w:t>
      </w:r>
    </w:p>
    <w:bookmarkEnd w:id="96"/>
    <w:p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97" w:name="u804f9f57"/>
      <w:r>
        <w:rPr>
          <w:rFonts w:ascii="宋体" w:hAnsi="Times New Roman" w:eastAsia="宋体"/>
          <w:b w:val="0"/>
          <w:i w:val="0"/>
          <w:color w:val="000000"/>
          <w:sz w:val="22"/>
        </w:rPr>
        <w:t>返回：用户对象（包含权限信息）</w:t>
      </w:r>
    </w:p>
    <w:bookmarkEnd w:id="97"/>
    <w:p>
      <w:pPr>
        <w:numPr>
          <w:ilvl w:val="1"/>
          <w:numId w:val="6"/>
        </w:numPr>
        <w:spacing w:beforeLines="100" w:after="50" w:line="360" w:lineRule="auto"/>
        <w:ind w:left="720"/>
        <w:jc w:val="left"/>
      </w:pPr>
      <w:bookmarkStart w:id="98" w:name="ub83fb511"/>
      <w:r>
        <w:rPr>
          <w:rFonts w:ascii="宋体" w:hAnsi="Times New Roman" w:eastAsia="宋体"/>
          <w:b w:val="0"/>
          <w:i w:val="0"/>
          <w:color w:val="000000"/>
          <w:sz w:val="22"/>
        </w:rPr>
        <w:t>实现类：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UserServiceImpl</w:t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</w:pPr>
      <w:r>
        <w:drawing>
          <wp:inline distT="0" distB="0" distL="114300" distR="114300">
            <wp:extent cx="5723890" cy="3220085"/>
            <wp:effectExtent l="0" t="0" r="16510" b="5715"/>
            <wp:docPr id="8" name="图片 8" descr="截屏2025-01-02 21.5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1-02 21.56.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8"/>
    <w:p>
      <w:pPr>
        <w:numPr>
          <w:ilvl w:val="0"/>
          <w:numId w:val="7"/>
        </w:numPr>
        <w:spacing w:beforeLines="100" w:after="50" w:line="360" w:lineRule="auto"/>
        <w:ind w:left="360"/>
        <w:jc w:val="left"/>
      </w:pPr>
      <w:bookmarkStart w:id="99" w:name="u6bd56f73"/>
      <w:r>
        <w:rPr>
          <w:rFonts w:ascii="宋体" w:hAnsi="Times New Roman" w:eastAsia="宋体"/>
          <w:b/>
          <w:i w:val="0"/>
          <w:color w:val="000000"/>
          <w:sz w:val="22"/>
        </w:rPr>
        <w:t>权限控制</w:t>
      </w:r>
    </w:p>
    <w:bookmarkEnd w:id="99"/>
    <w:p>
      <w:pPr>
        <w:numPr>
          <w:ilvl w:val="1"/>
          <w:numId w:val="8"/>
        </w:numPr>
        <w:spacing w:beforeLines="100" w:after="50" w:line="360" w:lineRule="auto"/>
        <w:ind w:left="720"/>
        <w:jc w:val="left"/>
      </w:pPr>
      <w:bookmarkStart w:id="100" w:name="uf3993fe7"/>
      <w:r>
        <w:rPr>
          <w:rFonts w:ascii="宋体" w:hAnsi="Times New Roman" w:eastAsia="宋体"/>
          <w:b w:val="0"/>
          <w:i w:val="0"/>
          <w:color w:val="000000"/>
          <w:sz w:val="22"/>
        </w:rPr>
        <w:t>普通用户权限：查看和搜索图书</w:t>
      </w:r>
      <w:r>
        <w:drawing>
          <wp:inline distT="0" distB="0" distL="114300" distR="114300">
            <wp:extent cx="5723890" cy="3139440"/>
            <wp:effectExtent l="0" t="0" r="16510" b="10160"/>
            <wp:docPr id="9" name="图片 9" descr="截屏2025-01-02 21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1-02 21.57.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0"/>
    <w:p>
      <w:pPr>
        <w:numPr>
          <w:ilvl w:val="1"/>
          <w:numId w:val="8"/>
        </w:numPr>
        <w:spacing w:beforeLines="100" w:after="50" w:line="360" w:lineRule="auto"/>
        <w:ind w:left="720"/>
        <w:jc w:val="left"/>
      </w:pPr>
      <w:bookmarkStart w:id="101" w:name="u6acc6faa"/>
      <w:r>
        <w:rPr>
          <w:rFonts w:ascii="宋体" w:hAnsi="Times New Roman" w:eastAsia="宋体"/>
          <w:b w:val="0"/>
          <w:i w:val="0"/>
          <w:color w:val="000000"/>
          <w:sz w:val="22"/>
        </w:rPr>
        <w:t>管理员权限：图书的增删改查</w:t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</w:pPr>
      <w:r>
        <w:rPr>
          <w:rFonts w:hint="default"/>
          <w:lang w:val="en-US"/>
        </w:rPr>
        <w:drawing>
          <wp:inline distT="0" distB="0" distL="114300" distR="114300">
            <wp:extent cx="5723890" cy="3145155"/>
            <wp:effectExtent l="0" t="0" r="16510" b="4445"/>
            <wp:docPr id="10" name="图片 10" descr="截屏2025-01-02 21.5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1-02 21.58.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1"/>
    <w:p>
      <w:pPr>
        <w:pStyle w:val="5"/>
        <w:spacing w:beforeLines="100" w:after="50" w:line="360" w:lineRule="auto"/>
        <w:ind w:left="0"/>
        <w:jc w:val="left"/>
        <w:rPr>
          <w:rFonts w:hint="default"/>
          <w:lang w:val="en-US"/>
        </w:rPr>
      </w:pPr>
      <w:bookmarkStart w:id="102" w:name="xNrjh"/>
      <w:r>
        <w:rPr>
          <w:rFonts w:ascii="宋体" w:hAnsi="Times New Roman" w:eastAsia="宋体"/>
        </w:rPr>
        <w:t>4.2.2 图书管理模块</w:t>
      </w:r>
    </w:p>
    <w:bookmarkEnd w:id="102"/>
    <w:p>
      <w:pPr>
        <w:numPr>
          <w:ilvl w:val="0"/>
          <w:numId w:val="9"/>
        </w:numPr>
        <w:spacing w:beforeLines="100" w:after="50" w:line="360" w:lineRule="auto"/>
        <w:ind w:left="360"/>
        <w:jc w:val="left"/>
      </w:pPr>
      <w:bookmarkStart w:id="103" w:name="ud5e6f4f7"/>
      <w:r>
        <w:rPr>
          <w:rFonts w:ascii="宋体" w:hAnsi="Times New Roman" w:eastAsia="宋体"/>
          <w:b/>
          <w:i w:val="0"/>
          <w:color w:val="000000"/>
          <w:sz w:val="22"/>
        </w:rPr>
        <w:t>图书添加</w:t>
      </w:r>
    </w:p>
    <w:bookmarkEnd w:id="103"/>
    <w:p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04" w:name="uf41c75c3"/>
      <w:r>
        <w:rPr>
          <w:rFonts w:ascii="宋体" w:hAnsi="Times New Roman" w:eastAsia="宋体"/>
          <w:b w:val="0"/>
          <w:i w:val="0"/>
          <w:color w:val="000000"/>
          <w:sz w:val="22"/>
        </w:rPr>
        <w:t>功能：添加新图书</w:t>
      </w:r>
    </w:p>
    <w:bookmarkEnd w:id="104"/>
    <w:p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05" w:name="uaab4c8f5"/>
      <w:r>
        <w:rPr>
          <w:rFonts w:ascii="宋体" w:hAnsi="Times New Roman" w:eastAsia="宋体"/>
          <w:b w:val="0"/>
          <w:i w:val="0"/>
          <w:color w:val="000000"/>
          <w:sz w:val="22"/>
        </w:rPr>
        <w:t>权限：仅管理员</w:t>
      </w:r>
    </w:p>
    <w:bookmarkEnd w:id="105"/>
    <w:p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06" w:name="ua8482dd3"/>
      <w:r>
        <w:rPr>
          <w:rFonts w:ascii="宋体" w:hAnsi="Times New Roman" w:eastAsia="宋体"/>
          <w:b w:val="0"/>
          <w:i w:val="0"/>
          <w:color w:val="000000"/>
          <w:sz w:val="22"/>
        </w:rPr>
        <w:t>支持类型：计算机类、医学类、文学类</w:t>
      </w:r>
    </w:p>
    <w:bookmarkEnd w:id="106"/>
    <w:p>
      <w:pPr>
        <w:numPr>
          <w:ilvl w:val="1"/>
          <w:numId w:val="10"/>
        </w:numPr>
        <w:spacing w:beforeLines="100" w:after="50" w:line="360" w:lineRule="auto"/>
        <w:ind w:left="720"/>
        <w:jc w:val="left"/>
      </w:pPr>
      <w:bookmarkStart w:id="107" w:name="u8ea7d6df"/>
      <w:r>
        <w:rPr>
          <w:rFonts w:ascii="宋体" w:hAnsi="Times New Roman" w:eastAsia="宋体"/>
          <w:b w:val="0"/>
          <w:i w:val="0"/>
          <w:color w:val="000000"/>
          <w:sz w:val="22"/>
        </w:rPr>
        <w:t>实现类：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BookServiceImpl</w:t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154045"/>
            <wp:effectExtent l="0" t="0" r="16510" b="20955"/>
            <wp:docPr id="13" name="图片 13" descr="截屏2025-01-02 22.0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01-02 22.00.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</w:pPr>
      <w:r>
        <w:drawing>
          <wp:inline distT="0" distB="0" distL="114300" distR="114300">
            <wp:extent cx="5723890" cy="3220085"/>
            <wp:effectExtent l="0" t="0" r="16510" b="5715"/>
            <wp:docPr id="12" name="图片 12" descr="截屏2025-01-02 22.0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01-02 22.00.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100" w:after="50" w:line="360" w:lineRule="auto"/>
        <w:ind w:left="3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3151505"/>
            <wp:effectExtent l="0" t="0" r="16510" b="23495"/>
            <wp:docPr id="14" name="图片 14" descr="截屏2025-01-02 22.0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5-01-02 22.00.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2" w:name="_GoBack"/>
      <w:bookmarkEnd w:id="132"/>
    </w:p>
    <w:p>
      <w:pPr>
        <w:numPr>
          <w:numId w:val="0"/>
        </w:numPr>
        <w:spacing w:beforeLines="100" w:after="50" w:line="360" w:lineRule="auto"/>
        <w:ind w:left="360" w:leftChars="0"/>
        <w:jc w:val="left"/>
      </w:pPr>
    </w:p>
    <w:bookmarkEnd w:id="107"/>
    <w:p>
      <w:pPr>
        <w:numPr>
          <w:ilvl w:val="0"/>
          <w:numId w:val="11"/>
        </w:numPr>
        <w:spacing w:beforeLines="100" w:after="50" w:line="360" w:lineRule="auto"/>
        <w:ind w:left="360"/>
        <w:jc w:val="left"/>
      </w:pPr>
      <w:bookmarkStart w:id="108" w:name="uf843050d"/>
      <w:r>
        <w:rPr>
          <w:rFonts w:ascii="宋体" w:hAnsi="Times New Roman" w:eastAsia="宋体"/>
          <w:b/>
          <w:i w:val="0"/>
          <w:color w:val="000000"/>
          <w:sz w:val="22"/>
        </w:rPr>
        <w:t>图书查询</w:t>
      </w:r>
    </w:p>
    <w:bookmarkEnd w:id="108"/>
    <w:p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109" w:name="u82c272cd"/>
      <w:r>
        <w:rPr>
          <w:rFonts w:ascii="宋体" w:hAnsi="Times New Roman" w:eastAsia="宋体"/>
          <w:b w:val="0"/>
          <w:i w:val="0"/>
          <w:color w:val="000000"/>
          <w:sz w:val="22"/>
        </w:rPr>
        <w:t>ISBN查询：精确匹配</w:t>
      </w:r>
    </w:p>
    <w:bookmarkEnd w:id="109"/>
    <w:p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110" w:name="u03af3e04"/>
      <w:r>
        <w:rPr>
          <w:rFonts w:ascii="宋体" w:hAnsi="Times New Roman" w:eastAsia="宋体"/>
          <w:b w:val="0"/>
          <w:i w:val="0"/>
          <w:color w:val="000000"/>
          <w:sz w:val="22"/>
        </w:rPr>
        <w:t>书名查询：模糊匹配</w:t>
      </w:r>
    </w:p>
    <w:bookmarkEnd w:id="110"/>
    <w:p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111" w:name="uf8482db8"/>
      <w:r>
        <w:rPr>
          <w:rFonts w:ascii="宋体" w:hAnsi="Times New Roman" w:eastAsia="宋体"/>
          <w:b w:val="0"/>
          <w:i w:val="0"/>
          <w:color w:val="000000"/>
          <w:sz w:val="22"/>
        </w:rPr>
        <w:t>分类查询：按类别筛选</w:t>
      </w:r>
    </w:p>
    <w:bookmarkEnd w:id="111"/>
    <w:p>
      <w:pPr>
        <w:numPr>
          <w:ilvl w:val="1"/>
          <w:numId w:val="12"/>
        </w:numPr>
        <w:spacing w:beforeLines="100" w:after="50" w:line="360" w:lineRule="auto"/>
        <w:ind w:left="720"/>
        <w:jc w:val="left"/>
      </w:pPr>
      <w:bookmarkStart w:id="112" w:name="u4ae84fc6"/>
      <w:r>
        <w:rPr>
          <w:rFonts w:ascii="宋体" w:hAnsi="Times New Roman" w:eastAsia="宋体"/>
          <w:b w:val="0"/>
          <w:i w:val="0"/>
          <w:color w:val="000000"/>
          <w:sz w:val="22"/>
        </w:rPr>
        <w:t>实现类：</w:t>
      </w:r>
      <w:r>
        <w:rPr>
          <w:rFonts w:ascii="宋体" w:hAnsi="Courier New" w:eastAsia="宋体"/>
          <w:b w:val="0"/>
          <w:i w:val="0"/>
          <w:color w:val="000000"/>
          <w:sz w:val="22"/>
        </w:rPr>
        <w:t>BookServiceImpl</w:t>
      </w:r>
    </w:p>
    <w:bookmarkEnd w:id="112"/>
    <w:p>
      <w:pPr>
        <w:pStyle w:val="3"/>
        <w:spacing w:beforeLines="100" w:after="50" w:line="360" w:lineRule="auto"/>
        <w:ind w:left="0"/>
        <w:jc w:val="left"/>
      </w:pPr>
      <w:bookmarkStart w:id="113" w:name="X7y0U"/>
      <w:r>
        <w:rPr>
          <w:rFonts w:ascii="宋体" w:hAnsi="Times New Roman" w:eastAsia="宋体"/>
        </w:rPr>
        <w:t>5. 系统部署与运行</w:t>
      </w:r>
    </w:p>
    <w:bookmarkEnd w:id="113"/>
    <w:p>
      <w:pPr>
        <w:pStyle w:val="4"/>
        <w:spacing w:beforeLines="100" w:after="50" w:line="360" w:lineRule="auto"/>
        <w:ind w:left="0"/>
        <w:jc w:val="left"/>
      </w:pPr>
      <w:bookmarkStart w:id="114" w:name="CfbJm"/>
      <w:r>
        <w:rPr>
          <w:rFonts w:ascii="宋体" w:hAnsi="Times New Roman" w:eastAsia="宋体"/>
        </w:rPr>
        <w:t>5.1 环境要求</w:t>
      </w:r>
    </w:p>
    <w:bookmarkEnd w:id="114"/>
    <w:p>
      <w:pPr>
        <w:spacing w:beforeLines="100" w:after="50" w:line="360" w:lineRule="auto"/>
        <w:ind w:left="0"/>
        <w:jc w:val="left"/>
      </w:pPr>
      <w:bookmarkStart w:id="115" w:name="NzhWZ"/>
      <w:r>
        <w:drawing>
          <wp:inline distT="0" distB="0" distL="114300" distR="114300">
            <wp:extent cx="5730875" cy="1678305"/>
            <wp:effectExtent l="0" t="0" r="146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5"/>
    <w:p>
      <w:pPr>
        <w:pStyle w:val="4"/>
        <w:spacing w:beforeLines="100" w:after="50" w:line="360" w:lineRule="auto"/>
        <w:ind w:left="0"/>
        <w:jc w:val="left"/>
      </w:pPr>
      <w:bookmarkStart w:id="116" w:name="DBNH6"/>
      <w:r>
        <w:rPr>
          <w:rFonts w:ascii="宋体" w:hAnsi="Times New Roman" w:eastAsia="宋体"/>
        </w:rPr>
        <w:t>5.2 项目构建</w:t>
      </w:r>
    </w:p>
    <w:bookmarkEnd w:id="116"/>
    <w:p>
      <w:pPr>
        <w:numPr>
          <w:ilvl w:val="0"/>
          <w:numId w:val="13"/>
        </w:numPr>
        <w:spacing w:beforeLines="100" w:after="50" w:line="360" w:lineRule="auto"/>
        <w:ind w:left="360"/>
        <w:jc w:val="left"/>
      </w:pPr>
      <w:bookmarkStart w:id="117" w:name="u1796075f"/>
      <w:r>
        <w:rPr>
          <w:rFonts w:ascii="宋体" w:hAnsi="Times New Roman" w:eastAsia="宋体"/>
          <w:b/>
          <w:i w:val="0"/>
          <w:color w:val="000000"/>
          <w:sz w:val="22"/>
        </w:rPr>
        <w:t>Maven依赖配置</w:t>
      </w:r>
    </w:p>
    <w:bookmarkEnd w:id="117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18" w:name="tcyK2"/>
      <w:r>
        <w:rPr>
          <w:rFonts w:ascii="宋体" w:hAnsi="Courier New" w:eastAsia="宋体"/>
          <w:color w:val="000000"/>
          <w:sz w:val="20"/>
        </w:rPr>
        <w:t>&lt;dependencies&gt;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&lt;!-- MySQL驱动 --&gt;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&lt;groupId&gt;mysql&lt;/groupId&gt;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&lt;artifactId&gt;mysql-connector-java&lt;/artifactId&gt;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&lt;version&gt;8.0.27&lt;/version&gt;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&lt;!-- JSON支持 --&gt;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&lt;groupId&gt;org.json&lt;/groupId&gt;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&lt;artifactId&gt;json&lt;/artifactId&gt;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&lt;version&gt;20210307&lt;/version&gt;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&lt;!-- JUnit测试 --&gt;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&lt;groupId&gt;junit&lt;/groupId&gt;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&lt;artifactId&gt;junit&lt;/artifactId&gt;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&lt;version&gt;4.13.2&lt;/version&gt;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&lt;scope&gt;test&lt;/scope&gt;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&lt;/dependency&gt;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&lt;/dependencies&gt;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18"/>
    <w:p>
      <w:pPr>
        <w:pStyle w:val="4"/>
        <w:spacing w:beforeLines="100" w:after="50" w:line="360" w:lineRule="auto"/>
        <w:ind w:left="0"/>
        <w:jc w:val="left"/>
      </w:pPr>
      <w:bookmarkStart w:id="119" w:name="uzFKE"/>
      <w:r>
        <w:rPr>
          <w:rFonts w:ascii="宋体" w:hAnsi="Times New Roman" w:eastAsia="宋体"/>
        </w:rPr>
        <w:t>5.3 部署步骤</w:t>
      </w:r>
    </w:p>
    <w:bookmarkEnd w:id="119"/>
    <w:p>
      <w:pPr>
        <w:numPr>
          <w:ilvl w:val="0"/>
          <w:numId w:val="14"/>
        </w:numPr>
        <w:spacing w:beforeLines="100" w:after="50" w:line="360" w:lineRule="auto"/>
        <w:ind w:left="360"/>
        <w:jc w:val="left"/>
      </w:pPr>
      <w:bookmarkStart w:id="120" w:name="u1a1c4950"/>
      <w:r>
        <w:rPr>
          <w:rFonts w:ascii="宋体" w:hAnsi="Times New Roman" w:eastAsia="宋体"/>
          <w:b/>
          <w:i w:val="0"/>
          <w:color w:val="000000"/>
          <w:sz w:val="22"/>
        </w:rPr>
        <w:t>数据库配置</w:t>
      </w:r>
    </w:p>
    <w:bookmarkEnd w:id="120"/>
    <w:p>
      <w:pPr>
        <w:numPr>
          <w:ilvl w:val="1"/>
          <w:numId w:val="15"/>
        </w:numPr>
        <w:spacing w:beforeLines="100" w:after="50" w:line="360" w:lineRule="auto"/>
        <w:ind w:left="720"/>
        <w:jc w:val="left"/>
      </w:pPr>
      <w:bookmarkStart w:id="121" w:name="u5efdfa39"/>
      <w:r>
        <w:rPr>
          <w:rFonts w:ascii="宋体" w:hAnsi="Times New Roman" w:eastAsia="宋体"/>
          <w:b w:val="0"/>
          <w:i w:val="0"/>
          <w:color w:val="000000"/>
          <w:sz w:val="22"/>
        </w:rPr>
        <w:t>创建数据库：library_system</w:t>
      </w:r>
    </w:p>
    <w:bookmarkEnd w:id="121"/>
    <w:p>
      <w:pPr>
        <w:numPr>
          <w:ilvl w:val="1"/>
          <w:numId w:val="15"/>
        </w:numPr>
        <w:spacing w:beforeLines="100" w:after="50" w:line="360" w:lineRule="auto"/>
        <w:ind w:left="720"/>
        <w:jc w:val="left"/>
      </w:pPr>
      <w:bookmarkStart w:id="122" w:name="u71be750c"/>
      <w:r>
        <w:rPr>
          <w:rFonts w:ascii="宋体" w:hAnsi="Times New Roman" w:eastAsia="宋体"/>
          <w:b w:val="0"/>
          <w:i w:val="0"/>
          <w:color w:val="000000"/>
          <w:sz w:val="22"/>
        </w:rPr>
        <w:t>执行schema.sql脚本创建表结构</w:t>
      </w:r>
    </w:p>
    <w:bookmarkEnd w:id="122"/>
    <w:p>
      <w:pPr>
        <w:numPr>
          <w:ilvl w:val="1"/>
          <w:numId w:val="15"/>
        </w:numPr>
        <w:spacing w:beforeLines="100" w:after="50" w:line="360" w:lineRule="auto"/>
        <w:ind w:left="720"/>
        <w:jc w:val="left"/>
      </w:pPr>
      <w:bookmarkStart w:id="123" w:name="u458735c9"/>
      <w:r>
        <w:rPr>
          <w:rFonts w:ascii="宋体" w:hAnsi="Times New Roman" w:eastAsia="宋体"/>
          <w:b w:val="0"/>
          <w:i w:val="0"/>
          <w:color w:val="000000"/>
          <w:sz w:val="22"/>
        </w:rPr>
        <w:t>修改DatabaseUtil.java中的数据库连接信息：</w:t>
      </w:r>
    </w:p>
    <w:bookmarkEnd w:id="123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4" w:name="l6zic"/>
      <w:r>
        <w:rPr>
          <w:rFonts w:ascii="宋体" w:hAnsi="Courier New" w:eastAsia="宋体"/>
          <w:color w:val="000000"/>
          <w:sz w:val="20"/>
        </w:rPr>
        <w:t>private static final String URL = "jdbc:mysql://localhost:3306/library_system?useSSL=false&amp;serverTimezone=UTC";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private static final String USERNAME = "root";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private static final String PASSWORD = "your_password";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4"/>
    <w:p>
      <w:pPr>
        <w:numPr>
          <w:ilvl w:val="0"/>
          <w:numId w:val="16"/>
        </w:numPr>
        <w:spacing w:beforeLines="100" w:after="50" w:line="360" w:lineRule="auto"/>
        <w:ind w:left="360"/>
        <w:jc w:val="left"/>
      </w:pPr>
      <w:bookmarkStart w:id="125" w:name="uf568178e"/>
      <w:r>
        <w:rPr>
          <w:rFonts w:ascii="宋体" w:hAnsi="Times New Roman" w:eastAsia="宋体"/>
          <w:b/>
          <w:i w:val="0"/>
          <w:color w:val="000000"/>
          <w:sz w:val="22"/>
        </w:rPr>
        <w:t>项目编译</w:t>
      </w:r>
    </w:p>
    <w:bookmarkEnd w:id="125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6" w:name="lx2yq"/>
      <w:r>
        <w:rPr>
          <w:rFonts w:ascii="宋体" w:hAnsi="Courier New" w:eastAsia="宋体"/>
          <w:color w:val="000000"/>
          <w:sz w:val="20"/>
        </w:rPr>
        <w:t>mvn clean package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6"/>
    <w:p>
      <w:pPr>
        <w:numPr>
          <w:ilvl w:val="0"/>
          <w:numId w:val="17"/>
        </w:numPr>
        <w:spacing w:beforeLines="100" w:after="50" w:line="360" w:lineRule="auto"/>
        <w:ind w:left="360"/>
        <w:jc w:val="left"/>
      </w:pPr>
      <w:bookmarkStart w:id="127" w:name="uc048f612"/>
      <w:r>
        <w:rPr>
          <w:rFonts w:ascii="宋体" w:hAnsi="Times New Roman" w:eastAsia="宋体"/>
          <w:b/>
          <w:i w:val="0"/>
          <w:color w:val="000000"/>
          <w:sz w:val="22"/>
        </w:rPr>
        <w:t>运行系统</w:t>
      </w:r>
    </w:p>
    <w:bookmarkEnd w:id="127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8" w:name="kRB48"/>
      <w:r>
        <w:rPr>
          <w:rFonts w:ascii="宋体" w:hAnsi="Courier New" w:eastAsia="宋体"/>
          <w:color w:val="000000"/>
          <w:sz w:val="20"/>
        </w:rPr>
        <w:t>java -jar target/library-management-system-1.0-SNAPSHOT.jar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8"/>
    <w:p>
      <w:pPr>
        <w:pStyle w:val="4"/>
        <w:spacing w:beforeLines="100" w:after="50" w:line="360" w:lineRule="auto"/>
        <w:ind w:left="0"/>
        <w:jc w:val="left"/>
      </w:pPr>
      <w:bookmarkStart w:id="129" w:name="Yanmt"/>
      <w:r>
        <w:rPr>
          <w:rFonts w:ascii="宋体" w:hAnsi="Times New Roman" w:eastAsia="宋体"/>
        </w:rPr>
        <w:t>5.4 系统初始账号</w:t>
      </w:r>
    </w:p>
    <w:bookmarkEnd w:id="129"/>
    <w:p>
      <w:pPr>
        <w:numPr>
          <w:ilvl w:val="0"/>
          <w:numId w:val="18"/>
        </w:numPr>
        <w:spacing w:beforeLines="100" w:after="50" w:line="360" w:lineRule="auto"/>
        <w:ind w:left="360"/>
        <w:jc w:val="left"/>
      </w:pPr>
      <w:bookmarkStart w:id="130" w:name="u866cc52e"/>
      <w:r>
        <w:rPr>
          <w:rFonts w:ascii="宋体" w:hAnsi="Times New Roman" w:eastAsia="宋体"/>
          <w:b w:val="0"/>
          <w:i w:val="0"/>
          <w:color w:val="000000"/>
          <w:sz w:val="22"/>
        </w:rPr>
        <w:t>管理员账号：admin</w:t>
      </w:r>
    </w:p>
    <w:bookmarkEnd w:id="130"/>
    <w:p>
      <w:pPr>
        <w:numPr>
          <w:ilvl w:val="0"/>
          <w:numId w:val="18"/>
        </w:numPr>
        <w:spacing w:beforeLines="100" w:after="50" w:line="360" w:lineRule="auto"/>
        <w:ind w:left="360"/>
        <w:jc w:val="left"/>
      </w:pPr>
      <w:bookmarkStart w:id="131" w:name="u14be9454"/>
      <w:r>
        <w:rPr>
          <w:rFonts w:ascii="宋体" w:hAnsi="Times New Roman" w:eastAsia="宋体"/>
          <w:b w:val="0"/>
          <w:i w:val="0"/>
          <w:color w:val="000000"/>
          <w:sz w:val="22"/>
        </w:rPr>
        <w:t>管理员密码：admin123</w:t>
      </w:r>
    </w:p>
    <w:bookmarkEnd w:id="131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">
    <w:nsid w:val="B5E306ED"/>
    <w:multiLevelType w:val="singleLevel"/>
    <w:tmpl w:val="B5E306ED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">
    <w:nsid w:val="C8879AEF"/>
    <w:multiLevelType w:val="singleLevel"/>
    <w:tmpl w:val="C8879AEF"/>
    <w:lvl w:ilvl="0" w:tentative="0">
      <w:start w:val="1"/>
      <w:numFmt w:val="decimal"/>
      <w:lvlText w:val="%1."/>
      <w:lvlJc w:val="left"/>
      <w:pPr>
        <w:ind w:left="960" w:hanging="360"/>
      </w:pPr>
    </w:lvl>
  </w:abstractNum>
  <w:abstractNum w:abstractNumId="4">
    <w:nsid w:val="CF092B84"/>
    <w:multiLevelType w:val="singleLevel"/>
    <w:tmpl w:val="CF092B84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nsid w:val="D7F9FE59"/>
    <w:multiLevelType w:val="singleLevel"/>
    <w:tmpl w:val="D7F9FE59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nsid w:val="DCBA6B53"/>
    <w:multiLevelType w:val="singleLevel"/>
    <w:tmpl w:val="DCBA6B53"/>
    <w:lvl w:ilvl="0" w:tentative="0">
      <w:start w:val="3"/>
      <w:numFmt w:val="decimal"/>
      <w:lvlText w:val="%1."/>
      <w:lvlJc w:val="left"/>
      <w:pPr>
        <w:ind w:left="960" w:hanging="360"/>
      </w:pPr>
    </w:lvl>
  </w:abstractNum>
  <w:abstractNum w:abstractNumId="7">
    <w:nsid w:val="F4B5D9F5"/>
    <w:multiLevelType w:val="multilevel"/>
    <w:tmpl w:val="F4B5D9F5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8">
    <w:nsid w:val="0053208E"/>
    <w:multiLevelType w:val="singleLevel"/>
    <w:tmpl w:val="0053208E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9">
    <w:nsid w:val="0248C179"/>
    <w:multiLevelType w:val="singleLevel"/>
    <w:tmpl w:val="0248C179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0">
    <w:nsid w:val="03D62ECE"/>
    <w:multiLevelType w:val="multilevel"/>
    <w:tmpl w:val="03D62ECE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1">
    <w:nsid w:val="2470EC97"/>
    <w:multiLevelType w:val="singleLevel"/>
    <w:tmpl w:val="2470EC97"/>
    <w:lvl w:ilvl="0" w:tentative="0">
      <w:start w:val="2"/>
      <w:numFmt w:val="decimal"/>
      <w:lvlText w:val="%1."/>
      <w:lvlJc w:val="left"/>
      <w:pPr>
        <w:ind w:left="960" w:hanging="360"/>
      </w:pPr>
    </w:lvl>
  </w:abstractNum>
  <w:abstractNum w:abstractNumId="12">
    <w:nsid w:val="25B654F3"/>
    <w:multiLevelType w:val="singleLevel"/>
    <w:tmpl w:val="25B654F3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3">
    <w:nsid w:val="2A8F537B"/>
    <w:multiLevelType w:val="singleLevel"/>
    <w:tmpl w:val="2A8F537B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4">
    <w:nsid w:val="4D4DC07F"/>
    <w:multiLevelType w:val="singleLevel"/>
    <w:tmpl w:val="4D4DC07F"/>
    <w:lvl w:ilvl="0" w:tentative="0">
      <w:start w:val="1"/>
      <w:numFmt w:val="decimal"/>
      <w:lvlText w:val="%1."/>
      <w:lvlJc w:val="left"/>
      <w:pPr>
        <w:ind w:left="960" w:hanging="360"/>
      </w:pPr>
    </w:lvl>
  </w:abstractNum>
  <w:abstractNum w:abstractNumId="15">
    <w:nsid w:val="59ADCABA"/>
    <w:multiLevelType w:val="singleLevel"/>
    <w:tmpl w:val="59ADCABA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6">
    <w:nsid w:val="5A241D34"/>
    <w:multiLevelType w:val="multilevel"/>
    <w:tmpl w:val="5A241D34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7">
    <w:nsid w:val="72183CF9"/>
    <w:multiLevelType w:val="multilevel"/>
    <w:tmpl w:val="72183CF9"/>
    <w:lvl w:ilvl="0" w:tentative="0">
      <w:start w:val="0"/>
      <w:numFmt w:val="decimal"/>
      <w:lvlText w:val=""/>
      <w:lvlJc w:val="left"/>
    </w:lvl>
    <w:lvl w:ilvl="1" w:tentative="0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num w:numId="1">
    <w:abstractNumId w:val="8"/>
  </w:num>
  <w:num w:numId="2">
    <w:abstractNumId w:val="4"/>
  </w:num>
  <w:num w:numId="3">
    <w:abstractNumId w:val="15"/>
  </w:num>
  <w:num w:numId="4">
    <w:abstractNumId w:val="2"/>
  </w:num>
  <w:num w:numId="5">
    <w:abstractNumId w:val="1"/>
  </w:num>
  <w:num w:numId="6">
    <w:abstractNumId w:val="10"/>
  </w:num>
  <w:num w:numId="7">
    <w:abstractNumId w:val="12"/>
  </w:num>
  <w:num w:numId="8">
    <w:abstractNumId w:val="17"/>
  </w:num>
  <w:num w:numId="9">
    <w:abstractNumId w:val="9"/>
  </w:num>
  <w:num w:numId="10">
    <w:abstractNumId w:val="0"/>
  </w:num>
  <w:num w:numId="11">
    <w:abstractNumId w:val="13"/>
  </w:num>
  <w:num w:numId="12">
    <w:abstractNumId w:val="16"/>
  </w:num>
  <w:num w:numId="13">
    <w:abstractNumId w:val="3"/>
  </w:num>
  <w:num w:numId="14">
    <w:abstractNumId w:val="14"/>
  </w:num>
  <w:num w:numId="15">
    <w:abstractNumId w:val="7"/>
  </w:num>
  <w:num w:numId="16">
    <w:abstractNumId w:val="11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2D19CD"/>
    <w:rsid w:val="428D38B7"/>
    <w:rsid w:val="51E83E8B"/>
    <w:rsid w:val="5BB63ED0"/>
    <w:rsid w:val="5D8120AC"/>
    <w:rsid w:val="654776B4"/>
    <w:rsid w:val="7EEC1D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uiPriority w:val="99"/>
  </w:style>
  <w:style w:type="character" w:customStyle="1" w:styleId="18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1056</Words>
  <Characters>3282</Characters>
  <TotalTime>18</TotalTime>
  <ScaleCrop>false</ScaleCrop>
  <LinksUpToDate>false</LinksUpToDate>
  <CharactersWithSpaces>4174</CharactersWithSpaces>
  <Application>WPS Office_6.7.1.8828_F1E327BC-269C-435d-A152-05C5408002CA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2024-12-30T18:06:00Z</dcterms:created>
  <dc:creator>c</dc:creator>
  <cp:lastModifiedBy>masiw</cp:lastModifiedBy>
  <dcterms:modified xsi:type="dcterms:W3CDTF">2025-01-02T22:01:41Z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eyJoZGlkIjoiMjEzYmZiZTBlNDk2ZDQ2MmI1ZDg4ZjQ2ZmIyNzJkNGIiLCJ1c2VySWQiOiIyNzU5OTkwMDIifQ==</vt:lpwstr>
  </property>
  <property fmtid="{D5CDD505-2E9C-101B-9397-08002B2CF9AE}" pid="3" name="KSOProductBuildVer">
    <vt:lpwstr>2052-6.7.1.8828</vt:lpwstr>
  </property>
  <property fmtid="{D5CDD505-2E9C-101B-9397-08002B2CF9AE}" pid="4" name="ICV">
    <vt:lpwstr>0F484F2B36D6E9A5459C766751C4CCBB_43</vt:lpwstr>
  </property>
</Properties>
</file>